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9AB15">
      <w:pPr>
        <w:jc w:val="center"/>
        <w:rPr>
          <w:rFonts w:hint="default"/>
          <w:lang w:val="en-US"/>
        </w:rPr>
      </w:pPr>
      <w:r>
        <w:rPr>
          <w:b/>
          <w:sz w:val="36"/>
        </w:rPr>
        <w:t>DOCKER CONTAINERIZATION PRACTICAL</w:t>
      </w:r>
      <w:r>
        <w:rPr>
          <w:rFonts w:hint="default"/>
          <w:b/>
          <w:sz w:val="36"/>
          <w:lang w:val="en-US"/>
        </w:rPr>
        <w:t>-6</w:t>
      </w:r>
      <w:bookmarkStart w:id="0" w:name="_GoBack"/>
      <w:bookmarkEnd w:id="0"/>
    </w:p>
    <w:p w14:paraId="00091A67">
      <w:pPr>
        <w:jc w:val="center"/>
      </w:pPr>
      <w:r>
        <w:rPr>
          <w:i/>
        </w:rPr>
        <w:t xml:space="preserve"> step-by-step student guide</w:t>
      </w:r>
    </w:p>
    <w:p w14:paraId="6CA8D923">
      <w:pPr>
        <w:pStyle w:val="2"/>
      </w:pPr>
      <w:r>
        <w:t>1. Practical Question</w:t>
      </w:r>
    </w:p>
    <w:p w14:paraId="58B1161B">
      <w:r>
        <w:t>Create and containerize a sample application using Docker by writing a Dockerfile, building the image, and running the container.</w:t>
      </w:r>
    </w:p>
    <w:p w14:paraId="4696E775">
      <w:pPr>
        <w:pStyle w:val="2"/>
      </w:pPr>
      <w:r>
        <w:t>2. Requirements</w:t>
      </w:r>
    </w:p>
    <w:p w14:paraId="2D53165A">
      <w:pPr>
        <w:pStyle w:val="23"/>
      </w:pPr>
      <w:r>
        <w:t>Docker Desktop</w:t>
      </w:r>
      <w:r>
        <w:rPr>
          <w:rFonts w:hint="default"/>
          <w:lang w:val="en-US"/>
        </w:rPr>
        <w:t xml:space="preserve"> -install docker desktop </w:t>
      </w:r>
    </w:p>
    <w:p w14:paraId="01C4E4F9">
      <w:pPr>
        <w:pStyle w:val="23"/>
      </w:pPr>
      <w:r>
        <w:t>VS Code or any editor</w:t>
      </w:r>
    </w:p>
    <w:p w14:paraId="632C9796">
      <w:pPr>
        <w:pStyle w:val="23"/>
      </w:pPr>
      <w:r>
        <w:t>Terminal / PowerShell</w:t>
      </w:r>
    </w:p>
    <w:p w14:paraId="4184E1B4">
      <w:pPr>
        <w:pStyle w:val="23"/>
      </w:pPr>
      <w:r>
        <w:t>Web browser</w:t>
      </w:r>
    </w:p>
    <w:p w14:paraId="7DD9FECA">
      <w:pPr>
        <w:pStyle w:val="2"/>
      </w:pPr>
      <w:r>
        <w:t>3. Docker Concepts</w:t>
      </w:r>
    </w:p>
    <w:p w14:paraId="01ABC78A">
      <w:r>
        <w:t>Dockerfile = build instructions | Image = packaged application | Container = running instance of an image</w:t>
      </w:r>
    </w:p>
    <w:p w14:paraId="0369F824">
      <w:pPr>
        <w:pStyle w:val="2"/>
      </w:pPr>
      <w:r>
        <w:t>4. Step 1 — Check Docker</w:t>
      </w:r>
    </w:p>
    <w:p w14:paraId="097BBE18">
      <w:pPr>
        <w:jc w:val="center"/>
      </w:pPr>
      <w:r>
        <w:drawing>
          <wp:inline distT="0" distB="0" distL="114300" distR="114300">
            <wp:extent cx="6126480" cy="284416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4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99E0">
      <w:r>
        <w:rPr>
          <w:rFonts w:ascii="Consolas" w:hAnsi="Consolas"/>
          <w:sz w:val="17"/>
        </w:rPr>
        <w:t>docker --version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docker run hello-world</w:t>
      </w:r>
    </w:p>
    <w:p w14:paraId="22B0A8B4">
      <w:pPr>
        <w:pStyle w:val="2"/>
      </w:pPr>
      <w:r>
        <w:t>5. Step 2 — Create Project</w:t>
      </w:r>
    </w:p>
    <w:p w14:paraId="5DD75694">
      <w:pPr>
        <w:jc w:val="center"/>
      </w:pPr>
      <w:r>
        <w:drawing>
          <wp:inline distT="0" distB="0" distL="114300" distR="114300">
            <wp:extent cx="6126480" cy="284416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4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C3CE">
      <w:r>
        <w:rPr>
          <w:rFonts w:ascii="Consolas" w:hAnsi="Consolas"/>
          <w:sz w:val="17"/>
        </w:rPr>
        <w:t>mkdir docker-demo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cd docker-demo</w:t>
      </w:r>
    </w:p>
    <w:p w14:paraId="3F51CAE5">
      <w:pPr>
        <w:pStyle w:val="2"/>
      </w:pPr>
      <w:r>
        <w:t>6. Step 3 — Create app.py</w:t>
      </w:r>
    </w:p>
    <w:p w14:paraId="31393B30">
      <w:pPr>
        <w:jc w:val="center"/>
      </w:pPr>
      <w:r>
        <w:drawing>
          <wp:inline distT="0" distB="0" distL="114300" distR="114300">
            <wp:extent cx="6126480" cy="284416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4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2B4E">
      <w:pPr>
        <w:pStyle w:val="2"/>
      </w:pPr>
      <w:r>
        <w:t>7. Step 4 — Create requirements.txt and Dockerfile</w:t>
      </w:r>
    </w:p>
    <w:p w14:paraId="6C14D802">
      <w:r>
        <w:t>requirements.txt:</w:t>
      </w:r>
    </w:p>
    <w:p w14:paraId="4F708B89">
      <w:r>
        <w:rPr>
          <w:rFonts w:ascii="Consolas" w:hAnsi="Consolas"/>
          <w:sz w:val="17"/>
        </w:rPr>
        <w:t>Flask==3.1.0</w:t>
      </w:r>
    </w:p>
    <w:p w14:paraId="5AA0CF61">
      <w:pPr>
        <w:jc w:val="center"/>
      </w:pPr>
      <w:r>
        <w:drawing>
          <wp:inline distT="0" distB="0" distL="114300" distR="114300">
            <wp:extent cx="6126480" cy="284416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4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DB6D">
      <w:pPr>
        <w:pStyle w:val="2"/>
      </w:pPr>
      <w:r>
        <w:t>8. Step 5 — Build the Image</w:t>
      </w:r>
    </w:p>
    <w:p w14:paraId="13F30E27">
      <w:r>
        <w:rPr>
          <w:rFonts w:ascii="Consolas" w:hAnsi="Consolas"/>
          <w:sz w:val="17"/>
        </w:rPr>
        <w:t>docker build -t nirosha-docker-app:1.0 .</w:t>
      </w:r>
    </w:p>
    <w:p w14:paraId="508017E9">
      <w:pPr>
        <w:jc w:val="center"/>
      </w:pPr>
      <w:r>
        <w:drawing>
          <wp:inline distT="0" distB="0" distL="114300" distR="114300">
            <wp:extent cx="6126480" cy="284416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4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6EBC">
      <w:pPr>
        <w:pStyle w:val="2"/>
      </w:pPr>
      <w:r>
        <w:t>9. Step 6 — Run the Container</w:t>
      </w:r>
    </w:p>
    <w:p w14:paraId="33C44A22">
      <w:r>
        <w:rPr>
          <w:rFonts w:ascii="Consolas" w:hAnsi="Consolas"/>
          <w:sz w:val="17"/>
        </w:rPr>
        <w:t>docker run -d --name nirosha-app -p 5000:5000 nirosha-docker-app:1.0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docker ps</w:t>
      </w:r>
    </w:p>
    <w:p w14:paraId="7C205B19">
      <w:pPr>
        <w:jc w:val="center"/>
      </w:pPr>
      <w:r>
        <w:drawing>
          <wp:inline distT="0" distB="0" distL="114300" distR="114300">
            <wp:extent cx="6126480" cy="284416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4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9B78">
      <w:pPr>
        <w:pStyle w:val="2"/>
      </w:pPr>
      <w:r>
        <w:t>10. Step 7 — Verify</w:t>
      </w:r>
    </w:p>
    <w:p w14:paraId="3AEE5F0D">
      <w:r>
        <w:rPr>
          <w:rFonts w:ascii="Consolas" w:hAnsi="Consolas"/>
          <w:sz w:val="17"/>
        </w:rPr>
        <w:t>Open http://localhost:5000</w:t>
      </w:r>
    </w:p>
    <w:p w14:paraId="4671069B">
      <w:pPr>
        <w:jc w:val="center"/>
      </w:pPr>
      <w:r>
        <w:drawing>
          <wp:inline distT="0" distB="0" distL="114300" distR="114300">
            <wp:extent cx="6126480" cy="284416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4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0A10">
      <w:pPr>
        <w:pStyle w:val="2"/>
      </w:pPr>
      <w:r>
        <w:t>11. Docker Workflow</w:t>
      </w:r>
    </w:p>
    <w:p w14:paraId="2966345C">
      <w:r>
        <w:rPr>
          <w:rFonts w:ascii="Consolas" w:hAnsi="Consolas"/>
          <w:sz w:val="17"/>
        </w:rPr>
        <w:t>app.py + requirements.txt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↓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Dockerfile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↓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docker build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↓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Image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↓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docker run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↓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Container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↓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localhost:5000</w:t>
      </w:r>
    </w:p>
    <w:p w14:paraId="32690959">
      <w:pPr>
        <w:pStyle w:val="2"/>
      </w:pPr>
      <w:r>
        <w:t>12. Optional Cleanup</w:t>
      </w:r>
    </w:p>
    <w:p w14:paraId="573F5D0C">
      <w:r>
        <w:rPr>
          <w:rFonts w:ascii="Consolas" w:hAnsi="Consolas"/>
          <w:sz w:val="17"/>
        </w:rPr>
        <w:t>docker stop nirosha-app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docker rm nirosha-app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docker rmi nirosha-docker-app:1.0</w:t>
      </w:r>
    </w:p>
    <w:p w14:paraId="0C17A024">
      <w:pPr>
        <w:pStyle w:val="2"/>
      </w:pPr>
      <w:r>
        <w:t>13. Submission Evidence</w:t>
      </w:r>
    </w:p>
    <w:p w14:paraId="290C8242">
      <w:pPr>
        <w:pStyle w:val="23"/>
      </w:pPr>
      <w:r>
        <w:t>Docker version / hello-world screenshot</w:t>
      </w:r>
    </w:p>
    <w:p w14:paraId="65BC5585">
      <w:pPr>
        <w:pStyle w:val="23"/>
      </w:pPr>
      <w:r>
        <w:t>app.py screenshot</w:t>
      </w:r>
    </w:p>
    <w:p w14:paraId="48CFCD6B">
      <w:pPr>
        <w:pStyle w:val="23"/>
      </w:pPr>
      <w:r>
        <w:t>Dockerfile screenshot</w:t>
      </w:r>
    </w:p>
    <w:p w14:paraId="6C0F8E3D">
      <w:pPr>
        <w:pStyle w:val="23"/>
      </w:pPr>
      <w:r>
        <w:t>Successful docker build</w:t>
      </w:r>
    </w:p>
    <w:p w14:paraId="4D562A9C">
      <w:pPr>
        <w:pStyle w:val="23"/>
      </w:pPr>
      <w:r>
        <w:t>docker ps showing running container</w:t>
      </w:r>
    </w:p>
    <w:p w14:paraId="2BD1F4AA">
      <w:pPr>
        <w:pStyle w:val="23"/>
      </w:pPr>
      <w:r>
        <w:t>Browser output screenshot</w:t>
      </w:r>
    </w:p>
    <w:p w14:paraId="0256CA8F">
      <w:pPr>
        <w:pStyle w:val="2"/>
      </w:pPr>
      <w:r>
        <w:t>14. Result</w:t>
      </w:r>
    </w:p>
    <w:p w14:paraId="711DD317">
      <w:r>
        <w:t>The sample application was successfully containerized by creating a Dockerfile, building a Docker image, running it as a container, and verifying the application.</w:t>
      </w:r>
    </w:p>
    <w:p w14:paraId="2ABF729A">
      <w:pPr>
        <w:pStyle w:val="2"/>
      </w:pPr>
      <w:r>
        <w:t>15. Viva Questions</w:t>
      </w:r>
    </w:p>
    <w:p w14:paraId="109EC324">
      <w:r>
        <w:rPr>
          <w:b/>
        </w:rPr>
        <w:t xml:space="preserve">What is a Dockerfile? </w:t>
      </w:r>
      <w:r>
        <w:t>A text file containing instructions to build an image.</w:t>
      </w:r>
    </w:p>
    <w:p w14:paraId="4B83E09C">
      <w:r>
        <w:rPr>
          <w:b/>
        </w:rPr>
        <w:t xml:space="preserve">What is a Docker image? </w:t>
      </w:r>
      <w:r>
        <w:t>A packaged template used to create containers.</w:t>
      </w:r>
    </w:p>
    <w:p w14:paraId="6D4A2BC0">
      <w:r>
        <w:rPr>
          <w:b/>
        </w:rPr>
        <w:t xml:space="preserve">What is a container? </w:t>
      </w:r>
      <w:r>
        <w:t>A running instance of an image.</w:t>
      </w:r>
    </w:p>
    <w:p w14:paraId="3FE69851">
      <w:r>
        <w:rPr>
          <w:b/>
        </w:rPr>
        <w:t xml:space="preserve">What does docker build do? </w:t>
      </w:r>
      <w:r>
        <w:t>Builds an image from the Dockerfile.</w:t>
      </w:r>
    </w:p>
    <w:p w14:paraId="2369815E">
      <w:r>
        <w:rPr>
          <w:b/>
        </w:rPr>
        <w:t xml:space="preserve">What does docker run do? </w:t>
      </w:r>
      <w:r>
        <w:t>Creates and starts a container.</w:t>
      </w:r>
    </w:p>
    <w:p w14:paraId="18DB000E">
      <w:r>
        <w:rPr>
          <w:b/>
        </w:rPr>
        <w:t xml:space="preserve">Why -p 5000:5000? </w:t>
      </w:r>
      <w:r>
        <w:t>Maps host port 5000 to container port 5000.</w:t>
      </w:r>
    </w:p>
    <w:p w14:paraId="1A1AC2F3">
      <w:pPr>
        <w:pStyle w:val="2"/>
      </w:pPr>
      <w:r>
        <w:t>16. Student Details</w:t>
      </w:r>
    </w:p>
    <w:p w14:paraId="280DA174">
      <w:r>
        <w:t>Student Name: __________________________</w:t>
      </w:r>
    </w:p>
    <w:p w14:paraId="32D9A1F1">
      <w:r>
        <w:t>Roll No.: ______________________________</w:t>
      </w:r>
    </w:p>
    <w:p w14:paraId="50AA70CF">
      <w:r>
        <w:t>Section: _______________________________</w:t>
      </w:r>
    </w:p>
    <w:p w14:paraId="696A0222">
      <w:r>
        <w:t>Docker Hub ID (if required): __________________</w:t>
      </w:r>
    </w:p>
    <w:p w14:paraId="76B344F8">
      <w:r>
        <w:t>Faculty: Nirosha Bandla</w:t>
      </w:r>
    </w:p>
    <w:p w14:paraId="3C78BFE9">
      <w:r>
        <w:br w:type="page"/>
      </w:r>
    </w:p>
    <w:p w14:paraId="4B0953A5">
      <w:pPr>
        <w:jc w:val="center"/>
      </w:pPr>
      <w:r>
        <w:rPr>
          <w:b/>
          <w:sz w:val="34"/>
        </w:rPr>
        <w:t>STUDENT SETUP GUIDE — TOOLS, DOWNLOADS &amp; REGISTRATION</w:t>
      </w:r>
    </w:p>
    <w:p w14:paraId="553167EB">
      <w:pPr>
        <w:jc w:val="center"/>
      </w:pPr>
      <w:r>
        <w:rPr>
          <w:i/>
        </w:rPr>
        <w:t>Complete this setup BEFORE starting the Docker practical</w:t>
      </w:r>
    </w:p>
    <w:p w14:paraId="7F51DBC2">
      <w:pPr>
        <w:pStyle w:val="2"/>
      </w:pPr>
      <w:r>
        <w:t>1. Tools Students Must Install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7EEC9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</w:tcPr>
          <w:p w14:paraId="17ED1685">
            <w:pPr>
              <w:spacing w:after="0" w:line="240" w:lineRule="auto"/>
            </w:pPr>
            <w:r>
              <w:t>Tool</w:t>
            </w:r>
          </w:p>
        </w:tc>
        <w:tc>
          <w:tcPr>
            <w:tcW w:w="3456" w:type="dxa"/>
          </w:tcPr>
          <w:p w14:paraId="39E21955">
            <w:pPr>
              <w:spacing w:after="0" w:line="240" w:lineRule="auto"/>
            </w:pPr>
            <w:r>
              <w:t>Status</w:t>
            </w:r>
          </w:p>
        </w:tc>
        <w:tc>
          <w:tcPr>
            <w:tcW w:w="3456" w:type="dxa"/>
          </w:tcPr>
          <w:p w14:paraId="3E747471">
            <w:pPr>
              <w:spacing w:after="0" w:line="240" w:lineRule="auto"/>
            </w:pPr>
            <w:r>
              <w:t>Purpose</w:t>
            </w:r>
          </w:p>
        </w:tc>
      </w:tr>
      <w:tr w14:paraId="7032A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</w:tcPr>
          <w:p w14:paraId="3873DA7F">
            <w:pPr>
              <w:spacing w:after="0" w:line="240" w:lineRule="auto"/>
            </w:pPr>
            <w:r>
              <w:t>Docker Desktop</w:t>
            </w:r>
          </w:p>
        </w:tc>
        <w:tc>
          <w:tcPr>
            <w:tcW w:w="3456" w:type="dxa"/>
          </w:tcPr>
          <w:p w14:paraId="141581A3">
            <w:pPr>
              <w:spacing w:after="0" w:line="240" w:lineRule="auto"/>
            </w:pPr>
            <w:r>
              <w:t>REQUIRED</w:t>
            </w:r>
          </w:p>
        </w:tc>
        <w:tc>
          <w:tcPr>
            <w:tcW w:w="3456" w:type="dxa"/>
          </w:tcPr>
          <w:p w14:paraId="35B0E6D4">
            <w:pPr>
              <w:spacing w:after="0" w:line="240" w:lineRule="auto"/>
            </w:pPr>
            <w:r>
              <w:t>Install Docker Desktop for Windows. Keep Docker Desktop running while doing the practical.</w:t>
            </w:r>
          </w:p>
        </w:tc>
      </w:tr>
      <w:tr w14:paraId="6F37C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</w:tcPr>
          <w:p w14:paraId="07ADD920">
            <w:pPr>
              <w:spacing w:after="0" w:line="240" w:lineRule="auto"/>
            </w:pPr>
            <w:r>
              <w:t>VS Code</w:t>
            </w:r>
          </w:p>
        </w:tc>
        <w:tc>
          <w:tcPr>
            <w:tcW w:w="3456" w:type="dxa"/>
          </w:tcPr>
          <w:p w14:paraId="170C9610">
            <w:pPr>
              <w:spacing w:after="0" w:line="240" w:lineRule="auto"/>
            </w:pPr>
            <w:r>
              <w:t>REQUIRED</w:t>
            </w:r>
          </w:p>
        </w:tc>
        <w:tc>
          <w:tcPr>
            <w:tcW w:w="3456" w:type="dxa"/>
          </w:tcPr>
          <w:p w14:paraId="4B59B6CF">
            <w:pPr>
              <w:spacing w:after="0" w:line="240" w:lineRule="auto"/>
            </w:pPr>
            <w:r>
              <w:t>Use it to create/edit app.py, requirements.txt and Dockerfile. Any text editor can also be used.</w:t>
            </w:r>
          </w:p>
        </w:tc>
      </w:tr>
      <w:tr w14:paraId="747B9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</w:tcPr>
          <w:p w14:paraId="75C59687">
            <w:pPr>
              <w:spacing w:after="0" w:line="240" w:lineRule="auto"/>
            </w:pPr>
            <w:r>
              <w:t>Git</w:t>
            </w:r>
          </w:p>
        </w:tc>
        <w:tc>
          <w:tcPr>
            <w:tcW w:w="3456" w:type="dxa"/>
          </w:tcPr>
          <w:p w14:paraId="574DB6BA">
            <w:pPr>
              <w:spacing w:after="0" w:line="240" w:lineRule="auto"/>
            </w:pPr>
            <w:r>
              <w:t>OPTIONAL</w:t>
            </w:r>
          </w:p>
        </w:tc>
        <w:tc>
          <w:tcPr>
            <w:tcW w:w="3456" w:type="dxa"/>
          </w:tcPr>
          <w:p w14:paraId="64C15DC5">
            <w:pPr>
              <w:spacing w:after="0" w:line="240" w:lineRule="auto"/>
            </w:pPr>
            <w:r>
              <w:t>Not required for the basic Docker practical. Install it only if the faculty asks students to submit the project through GitHub.</w:t>
            </w:r>
          </w:p>
        </w:tc>
      </w:tr>
      <w:tr w14:paraId="20C28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</w:tcPr>
          <w:p w14:paraId="6186F95D">
            <w:pPr>
              <w:spacing w:after="0" w:line="240" w:lineRule="auto"/>
            </w:pPr>
            <w:r>
              <w:t>Web Browser</w:t>
            </w:r>
          </w:p>
        </w:tc>
        <w:tc>
          <w:tcPr>
            <w:tcW w:w="3456" w:type="dxa"/>
          </w:tcPr>
          <w:p w14:paraId="2998F9D3">
            <w:pPr>
              <w:spacing w:after="0" w:line="240" w:lineRule="auto"/>
            </w:pPr>
            <w:r>
              <w:t>REQUIRED</w:t>
            </w:r>
          </w:p>
        </w:tc>
        <w:tc>
          <w:tcPr>
            <w:tcW w:w="3456" w:type="dxa"/>
          </w:tcPr>
          <w:p w14:paraId="0C347E42">
            <w:pPr>
              <w:spacing w:after="0" w:line="240" w:lineRule="auto"/>
            </w:pPr>
            <w:r>
              <w:t>Chrome, Edge or Firefox to open http://localhost:5000.</w:t>
            </w:r>
          </w:p>
        </w:tc>
      </w:tr>
      <w:tr w14:paraId="38528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</w:tcPr>
          <w:p w14:paraId="5AAB1D04">
            <w:pPr>
              <w:spacing w:after="0" w:line="240" w:lineRule="auto"/>
            </w:pPr>
            <w:r>
              <w:t>PowerShell / Command Prompt</w:t>
            </w:r>
          </w:p>
        </w:tc>
        <w:tc>
          <w:tcPr>
            <w:tcW w:w="3456" w:type="dxa"/>
          </w:tcPr>
          <w:p w14:paraId="18B22852">
            <w:pPr>
              <w:spacing w:after="0" w:line="240" w:lineRule="auto"/>
            </w:pPr>
            <w:r>
              <w:t>REQUIRED</w:t>
            </w:r>
          </w:p>
        </w:tc>
        <w:tc>
          <w:tcPr>
            <w:tcW w:w="3456" w:type="dxa"/>
          </w:tcPr>
          <w:p w14:paraId="1FE438B8">
            <w:pPr>
              <w:spacing w:after="0" w:line="240" w:lineRule="auto"/>
            </w:pPr>
            <w:r>
              <w:t>Windows already provides these; no separate installation is normally needed.</w:t>
            </w:r>
          </w:p>
        </w:tc>
      </w:tr>
    </w:tbl>
    <w:p w14:paraId="2879063A">
      <w:pPr>
        <w:pStyle w:val="2"/>
      </w:pPr>
      <w:r>
        <w:t>2. Accounts / Registration</w:t>
      </w:r>
    </w:p>
    <w:p w14:paraId="50144857">
      <w:r>
        <w:t>For the basic practical, students DO NOT need to register for Docker Hub or pay for any subscription. Docker Desktop is enough to build and run the local image.</w:t>
      </w:r>
    </w:p>
    <w:p w14:paraId="22FF3BB3">
      <w:pPr>
        <w:pStyle w:val="23"/>
      </w:pPr>
      <w:r>
        <w:t>GitHub account — OPTIONAL for this Docker-only practical; required only if the faculty asks for GitHub repository submission.</w:t>
      </w:r>
    </w:p>
    <w:p w14:paraId="5AC5BB7F">
      <w:pPr>
        <w:pStyle w:val="23"/>
      </w:pPr>
      <w:r>
        <w:t>Docker Hub account — OPTIONAL; required only if students are asked to push their Docker image to Docker Hub.</w:t>
      </w:r>
    </w:p>
    <w:p w14:paraId="5068B576">
      <w:pPr>
        <w:pStyle w:val="23"/>
      </w:pPr>
      <w:r>
        <w:t>Paid subscription — NOT REQUIRED for this practical.</w:t>
      </w:r>
    </w:p>
    <w:p w14:paraId="03D5CDAB">
      <w:pPr>
        <w:pStyle w:val="2"/>
      </w:pPr>
      <w:r>
        <w:t>3. Recommended Student Setup</w:t>
      </w:r>
    </w:p>
    <w:p w14:paraId="5E61FD44">
      <w:r>
        <w:t>Students should have the following before class:</w:t>
      </w:r>
    </w:p>
    <w:p w14:paraId="427DD4E7">
      <w:pPr>
        <w:pStyle w:val="23"/>
      </w:pPr>
      <w:r>
        <w:t>Windows 10/11 64-bit system with virtualization enabled.</w:t>
      </w:r>
    </w:p>
    <w:p w14:paraId="7FF0B462">
      <w:pPr>
        <w:pStyle w:val="23"/>
      </w:pPr>
      <w:r>
        <w:t>At least 8 GB RAM is recommended for comfortable Docker Desktop use.</w:t>
      </w:r>
    </w:p>
    <w:p w14:paraId="7CFC0C80">
      <w:pPr>
        <w:pStyle w:val="23"/>
      </w:pPr>
      <w:r>
        <w:t>Stable internet connection for the initial Docker image download.</w:t>
      </w:r>
    </w:p>
    <w:p w14:paraId="00645124">
      <w:pPr>
        <w:pStyle w:val="23"/>
      </w:pPr>
      <w:r>
        <w:t>At least 5–10 GB free disk space for Docker Desktop and images.</w:t>
      </w:r>
    </w:p>
    <w:p w14:paraId="21499A79">
      <w:pPr>
        <w:pStyle w:val="23"/>
      </w:pPr>
      <w:r>
        <w:t>Administrator permission may be required during Docker Desktop installation.</w:t>
      </w:r>
    </w:p>
    <w:p w14:paraId="2E90CF7E">
      <w:pPr>
        <w:pStyle w:val="2"/>
      </w:pPr>
      <w:r>
        <w:t>4. Installation Order</w:t>
      </w:r>
    </w:p>
    <w:p w14:paraId="258A3F88">
      <w:r>
        <w:t>1. Install Docker Desktop.</w:t>
      </w:r>
    </w:p>
    <w:p w14:paraId="444953C4">
      <w:r>
        <w:t>2. Restart the computer if Docker Desktop requests it.</w:t>
      </w:r>
    </w:p>
    <w:p w14:paraId="70A7E588">
      <w:r>
        <w:t>3. Open Docker Desktop and wait until it shows that Docker is running.</w:t>
      </w:r>
    </w:p>
    <w:p w14:paraId="046E8338">
      <w:r>
        <w:t>4. Install VS Code.</w:t>
      </w:r>
    </w:p>
    <w:p w14:paraId="1EEBAA20">
      <w:r>
        <w:t>5. Open PowerShell and verify Docker.</w:t>
      </w:r>
    </w:p>
    <w:p w14:paraId="168CA08A">
      <w:r>
        <w:t>6. Only after Docker is working, start the practical.</w:t>
      </w:r>
    </w:p>
    <w:p w14:paraId="4F0ABA36">
      <w:pPr>
        <w:pStyle w:val="2"/>
      </w:pPr>
      <w:r>
        <w:t>5. First Verification — Students Must Do This</w:t>
      </w:r>
    </w:p>
    <w:p w14:paraId="38E1FCA4">
      <w:r>
        <w:rPr>
          <w:b/>
        </w:rPr>
        <w:t>Open PowerShell and type:</w:t>
      </w:r>
    </w:p>
    <w:p w14:paraId="18726001">
      <w:r>
        <w:rPr>
          <w:rFonts w:ascii="Consolas" w:hAnsi="Consolas"/>
          <w:sz w:val="20"/>
        </w:rPr>
        <w:t>docker --version</w:t>
      </w:r>
    </w:p>
    <w:p w14:paraId="4DD63884">
      <w:r>
        <w:rPr>
          <w:rFonts w:ascii="Consolas" w:hAnsi="Consolas"/>
          <w:sz w:val="20"/>
        </w:rPr>
        <w:t>docker run hello-world</w:t>
      </w:r>
    </w:p>
    <w:p w14:paraId="18FDD1CC">
      <w:r>
        <w:t>Expected result: Docker displays its version and the 'Hello from Docker!' confirmation message.</w:t>
      </w:r>
    </w:p>
    <w:p w14:paraId="2E299829">
      <w:r>
        <w:t>If this does not work, do NOT continue with docker build. First open Docker Desktop and confirm that Docker Engine is running.</w:t>
      </w:r>
    </w:p>
    <w:p w14:paraId="280BFB28">
      <w:pPr>
        <w:pStyle w:val="2"/>
      </w:pPr>
      <w:r>
        <w:t>6. Files Students Will Create</w:t>
      </w:r>
    </w:p>
    <w:p w14:paraId="310612B6">
      <w:r>
        <w:rPr>
          <w:rFonts w:ascii="Consolas" w:hAnsi="Consolas"/>
          <w:sz w:val="18"/>
        </w:rPr>
        <w:t>docker-demo/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app.py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requirements.txt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Dockerfile</w:t>
      </w:r>
    </w:p>
    <w:p w14:paraId="2E5FD455">
      <w:pPr>
        <w:pStyle w:val="2"/>
      </w:pPr>
      <w:r>
        <w:t>7. Exact Practical Sequence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C822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280BF809">
            <w:pPr>
              <w:spacing w:after="0" w:line="240" w:lineRule="auto"/>
            </w:pPr>
            <w:r>
              <w:t>Step</w:t>
            </w:r>
          </w:p>
        </w:tc>
        <w:tc>
          <w:tcPr>
            <w:tcW w:w="5184" w:type="dxa"/>
          </w:tcPr>
          <w:p w14:paraId="2516632B">
            <w:pPr>
              <w:spacing w:after="0" w:line="240" w:lineRule="auto"/>
            </w:pPr>
            <w:r>
              <w:t>Student Action</w:t>
            </w:r>
          </w:p>
        </w:tc>
      </w:tr>
      <w:tr w14:paraId="10748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5364FF83">
            <w:pPr>
              <w:spacing w:after="0" w:line="240" w:lineRule="auto"/>
            </w:pPr>
            <w:r>
              <w:t>Create folder</w:t>
            </w:r>
          </w:p>
        </w:tc>
        <w:tc>
          <w:tcPr>
            <w:tcW w:w="5184" w:type="dxa"/>
          </w:tcPr>
          <w:p w14:paraId="55B2C0EF">
            <w:pPr>
              <w:spacing w:after="0" w:line="240" w:lineRule="auto"/>
            </w:pPr>
            <w:r>
              <w:t>mkdir docker-demo  →  cd docker-demo</w:t>
            </w:r>
          </w:p>
        </w:tc>
      </w:tr>
      <w:tr w14:paraId="407FE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2CABA053">
            <w:pPr>
              <w:spacing w:after="0" w:line="240" w:lineRule="auto"/>
            </w:pPr>
            <w:r>
              <w:t>Create application</w:t>
            </w:r>
          </w:p>
        </w:tc>
        <w:tc>
          <w:tcPr>
            <w:tcW w:w="5184" w:type="dxa"/>
          </w:tcPr>
          <w:p w14:paraId="63E30681">
            <w:pPr>
              <w:spacing w:after="0" w:line="240" w:lineRule="auto"/>
            </w:pPr>
            <w:r>
              <w:t>Create app.py using the sample code in the previous section.</w:t>
            </w:r>
          </w:p>
        </w:tc>
      </w:tr>
      <w:tr w14:paraId="36EDA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58D2B2EE">
            <w:pPr>
              <w:spacing w:after="0" w:line="240" w:lineRule="auto"/>
            </w:pPr>
            <w:r>
              <w:t>Create dependency file</w:t>
            </w:r>
          </w:p>
        </w:tc>
        <w:tc>
          <w:tcPr>
            <w:tcW w:w="5184" w:type="dxa"/>
          </w:tcPr>
          <w:p w14:paraId="5A238F48">
            <w:pPr>
              <w:spacing w:after="0" w:line="240" w:lineRule="auto"/>
            </w:pPr>
            <w:r>
              <w:t>Create requirements.txt and enter Flask==3.1.0.</w:t>
            </w:r>
          </w:p>
        </w:tc>
      </w:tr>
      <w:tr w14:paraId="35FEC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492FE400">
            <w:pPr>
              <w:spacing w:after="0" w:line="240" w:lineRule="auto"/>
            </w:pPr>
            <w:r>
              <w:t>Create Dockerfile</w:t>
            </w:r>
          </w:p>
        </w:tc>
        <w:tc>
          <w:tcPr>
            <w:tcW w:w="5184" w:type="dxa"/>
          </w:tcPr>
          <w:p w14:paraId="47DA2AA4">
            <w:pPr>
              <w:spacing w:after="0" w:line="240" w:lineRule="auto"/>
            </w:pPr>
            <w:r>
              <w:t>Enter the Dockerfile instructions shown in the practical.</w:t>
            </w:r>
          </w:p>
        </w:tc>
      </w:tr>
      <w:tr w14:paraId="6440B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5A505478">
            <w:pPr>
              <w:spacing w:after="0" w:line="240" w:lineRule="auto"/>
            </w:pPr>
            <w:r>
              <w:t>Build image</w:t>
            </w:r>
          </w:p>
        </w:tc>
        <w:tc>
          <w:tcPr>
            <w:tcW w:w="5184" w:type="dxa"/>
          </w:tcPr>
          <w:p w14:paraId="4F4B654A">
            <w:pPr>
              <w:spacing w:after="0" w:line="240" w:lineRule="auto"/>
            </w:pPr>
            <w:r>
              <w:t>docker build -t nirosha-docker-app:1.0 .</w:t>
            </w:r>
          </w:p>
        </w:tc>
      </w:tr>
      <w:tr w14:paraId="7EC5A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062A2C9F">
            <w:pPr>
              <w:spacing w:after="0" w:line="240" w:lineRule="auto"/>
            </w:pPr>
            <w:r>
              <w:t>Check image</w:t>
            </w:r>
          </w:p>
        </w:tc>
        <w:tc>
          <w:tcPr>
            <w:tcW w:w="5184" w:type="dxa"/>
          </w:tcPr>
          <w:p w14:paraId="0DAFC357">
            <w:pPr>
              <w:spacing w:after="0" w:line="240" w:lineRule="auto"/>
            </w:pPr>
            <w:r>
              <w:t>docker images</w:t>
            </w:r>
          </w:p>
        </w:tc>
      </w:tr>
      <w:tr w14:paraId="5A587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73DE0592">
            <w:pPr>
              <w:spacing w:after="0" w:line="240" w:lineRule="auto"/>
            </w:pPr>
            <w:r>
              <w:t>Run container</w:t>
            </w:r>
          </w:p>
        </w:tc>
        <w:tc>
          <w:tcPr>
            <w:tcW w:w="5184" w:type="dxa"/>
          </w:tcPr>
          <w:p w14:paraId="047F935B">
            <w:pPr>
              <w:spacing w:after="0" w:line="240" w:lineRule="auto"/>
            </w:pPr>
            <w:r>
              <w:t>docker run -d --name nirosha-app -p 5000:5000 nirosha-docker-app:1.0</w:t>
            </w:r>
          </w:p>
        </w:tc>
      </w:tr>
      <w:tr w14:paraId="21673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5E4836DB">
            <w:pPr>
              <w:spacing w:after="0" w:line="240" w:lineRule="auto"/>
            </w:pPr>
            <w:r>
              <w:t>Check container</w:t>
            </w:r>
          </w:p>
        </w:tc>
        <w:tc>
          <w:tcPr>
            <w:tcW w:w="5184" w:type="dxa"/>
          </w:tcPr>
          <w:p w14:paraId="198FF2ED">
            <w:pPr>
              <w:spacing w:after="0" w:line="240" w:lineRule="auto"/>
            </w:pPr>
            <w:r>
              <w:t>docker ps</w:t>
            </w:r>
          </w:p>
        </w:tc>
      </w:tr>
      <w:tr w14:paraId="292DF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45B32192">
            <w:pPr>
              <w:spacing w:after="0" w:line="240" w:lineRule="auto"/>
            </w:pPr>
            <w:r>
              <w:t>Test application</w:t>
            </w:r>
          </w:p>
        </w:tc>
        <w:tc>
          <w:tcPr>
            <w:tcW w:w="5184" w:type="dxa"/>
          </w:tcPr>
          <w:p w14:paraId="19466A44">
            <w:pPr>
              <w:spacing w:after="0" w:line="240" w:lineRule="auto"/>
            </w:pPr>
            <w:r>
              <w:t>Open http://localhost:5000</w:t>
            </w:r>
          </w:p>
        </w:tc>
      </w:tr>
      <w:tr w14:paraId="44C54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41FEA15B">
            <w:pPr>
              <w:spacing w:after="0" w:line="240" w:lineRule="auto"/>
            </w:pPr>
            <w:r>
              <w:t>Stop after demonstration</w:t>
            </w:r>
          </w:p>
        </w:tc>
        <w:tc>
          <w:tcPr>
            <w:tcW w:w="5184" w:type="dxa"/>
          </w:tcPr>
          <w:p w14:paraId="4210B702">
            <w:pPr>
              <w:spacing w:after="0" w:line="240" w:lineRule="auto"/>
            </w:pPr>
            <w:r>
              <w:t>docker stop nirosha-app</w:t>
            </w:r>
          </w:p>
        </w:tc>
      </w:tr>
    </w:tbl>
    <w:p w14:paraId="6C585670">
      <w:pPr>
        <w:pStyle w:val="2"/>
      </w:pPr>
      <w:r>
        <w:t>8. Important: What Students Do NOT Need</w:t>
      </w:r>
    </w:p>
    <w:p w14:paraId="7FF6E75F">
      <w:pPr>
        <w:pStyle w:val="23"/>
      </w:pPr>
      <w:r>
        <w:t>No AWS/Azure/GCP account is required.</w:t>
      </w:r>
    </w:p>
    <w:p w14:paraId="0BDAEBF9">
      <w:pPr>
        <w:pStyle w:val="23"/>
      </w:pPr>
      <w:r>
        <w:t>No Docker Hub registration is required for local execution.</w:t>
      </w:r>
    </w:p>
    <w:p w14:paraId="6C9E35DD">
      <w:pPr>
        <w:pStyle w:val="23"/>
      </w:pPr>
      <w:r>
        <w:t>No paid Docker subscription is required for this classroom exercise.</w:t>
      </w:r>
    </w:p>
    <w:p w14:paraId="012DC674">
      <w:pPr>
        <w:pStyle w:val="23"/>
      </w:pPr>
      <w:r>
        <w:t>No Kubernetes or Minikube installation is required.</w:t>
      </w:r>
    </w:p>
    <w:p w14:paraId="053EA108">
      <w:pPr>
        <w:pStyle w:val="23"/>
      </w:pPr>
      <w:r>
        <w:t>No database installation is required.</w:t>
      </w:r>
    </w:p>
    <w:p w14:paraId="345BDC73">
      <w:pPr>
        <w:pStyle w:val="2"/>
      </w:pPr>
      <w:r>
        <w:t>9. If Faculty Wants Docker Hub Submission</w:t>
      </w:r>
    </w:p>
    <w:p w14:paraId="54AA0FCB">
      <w:r>
        <w:t>Only if the faculty specifically asks students to publish the image:</w:t>
      </w:r>
    </w:p>
    <w:p w14:paraId="210821CB">
      <w:pPr>
        <w:pStyle w:val="29"/>
      </w:pPr>
      <w:r>
        <w:t>Create a Docker Hub account.</w:t>
      </w:r>
    </w:p>
    <w:p w14:paraId="1EC2AC1C">
      <w:pPr>
        <w:pStyle w:val="29"/>
      </w:pPr>
      <w:r>
        <w:t>Create a public repository, for example: nirosha-docker-app.</w:t>
      </w:r>
    </w:p>
    <w:p w14:paraId="6A1410EB">
      <w:pPr>
        <w:pStyle w:val="29"/>
      </w:pPr>
      <w:r>
        <w:t>Sign in from the terminal using docker login.</w:t>
      </w:r>
    </w:p>
    <w:p w14:paraId="5C1D72E2">
      <w:pPr>
        <w:pStyle w:val="29"/>
      </w:pPr>
      <w:r>
        <w:t>Tag the image with the Docker Hub username.</w:t>
      </w:r>
    </w:p>
    <w:p w14:paraId="04F18557">
      <w:pPr>
        <w:pStyle w:val="29"/>
      </w:pPr>
      <w:r>
        <w:t>Push the image using docker push.</w:t>
      </w:r>
    </w:p>
    <w:p w14:paraId="71DF3719">
      <w:pPr>
        <w:pStyle w:val="29"/>
      </w:pPr>
      <w:r>
        <w:t>Submit the Docker Hub repository URL.</w:t>
      </w:r>
    </w:p>
    <w:p w14:paraId="0346AD3B">
      <w:r>
        <w:t>Students should not create a Docker Hub account just for this practical unless submission instructions require it.</w:t>
      </w:r>
    </w:p>
    <w:p w14:paraId="41D25668">
      <w:pPr>
        <w:pStyle w:val="2"/>
      </w:pPr>
      <w:r>
        <w:t>10. Student Checklist Before Submission</w:t>
      </w:r>
    </w:p>
    <w:p w14:paraId="7CC73D67">
      <w:r>
        <w:t>☐ Docker Desktop installed and running</w:t>
      </w:r>
    </w:p>
    <w:p w14:paraId="622F2B28">
      <w:r>
        <w:t>☐ docker --version successful</w:t>
      </w:r>
    </w:p>
    <w:p w14:paraId="3296FF6D">
      <w:r>
        <w:t>☐ docker run hello-world successful</w:t>
      </w:r>
    </w:p>
    <w:p w14:paraId="5F4776AC">
      <w:r>
        <w:t>☐ app.py created</w:t>
      </w:r>
    </w:p>
    <w:p w14:paraId="1D159269">
      <w:r>
        <w:t>☐ requirements.txt created</w:t>
      </w:r>
    </w:p>
    <w:p w14:paraId="2A3D2D06">
      <w:r>
        <w:t>☐ Dockerfile created</w:t>
      </w:r>
    </w:p>
    <w:p w14:paraId="134E2116">
      <w:r>
        <w:t>☐ Docker image built successfully</w:t>
      </w:r>
    </w:p>
    <w:p w14:paraId="7374418A">
      <w:r>
        <w:t>☐ Container shown by docker ps</w:t>
      </w:r>
    </w:p>
    <w:p w14:paraId="302F8BF5">
      <w:r>
        <w:t>☐ Application opens at localhost:5000</w:t>
      </w:r>
    </w:p>
    <w:p w14:paraId="4BEFD23A">
      <w:r>
        <w:t>☐ Required screenshots captured</w:t>
      </w:r>
    </w:p>
    <w:p w14:paraId="7CD0B43C">
      <w:r>
        <w:t>☐ Student name and roll number added</w:t>
      </w:r>
    </w:p>
    <w:p w14:paraId="70A838B6">
      <w:pPr>
        <w:pStyle w:val="2"/>
      </w:pPr>
      <w:r>
        <w:t>11. Suggested Screenshot Naming</w:t>
      </w:r>
    </w:p>
    <w:p w14:paraId="3A4DEC28">
      <w:pPr>
        <w:pStyle w:val="23"/>
      </w:pPr>
      <w:r>
        <w:t>01_Docker_Version_Name.jpg</w:t>
      </w:r>
    </w:p>
    <w:p w14:paraId="1059B364">
      <w:pPr>
        <w:pStyle w:val="23"/>
      </w:pPr>
      <w:r>
        <w:t>02_Hello_World_Name.jpg</w:t>
      </w:r>
    </w:p>
    <w:p w14:paraId="0057E6BC">
      <w:pPr>
        <w:pStyle w:val="23"/>
      </w:pPr>
      <w:r>
        <w:t>03_App_Py_Name.jpg</w:t>
      </w:r>
    </w:p>
    <w:p w14:paraId="34C76CA2">
      <w:pPr>
        <w:pStyle w:val="23"/>
      </w:pPr>
      <w:r>
        <w:t>04_Dockerfile_Name.jpg</w:t>
      </w:r>
    </w:p>
    <w:p w14:paraId="4A131D6A">
      <w:pPr>
        <w:pStyle w:val="23"/>
      </w:pPr>
      <w:r>
        <w:t>05_Docker_Build_Name.jpg</w:t>
      </w:r>
    </w:p>
    <w:p w14:paraId="7E998870">
      <w:pPr>
        <w:pStyle w:val="23"/>
      </w:pPr>
      <w:r>
        <w:t>06_Docker_Image_Name.jpg</w:t>
      </w:r>
    </w:p>
    <w:p w14:paraId="19823761">
      <w:pPr>
        <w:pStyle w:val="23"/>
      </w:pPr>
      <w:r>
        <w:t>07_Docker_PS_Name.jpg</w:t>
      </w:r>
    </w:p>
    <w:p w14:paraId="3F5403A9">
      <w:pPr>
        <w:pStyle w:val="23"/>
      </w:pPr>
      <w:r>
        <w:t>08_Browser_Output_Name.jpg</w:t>
      </w:r>
    </w:p>
    <w:p w14:paraId="77AAA078">
      <w:pPr>
        <w:pStyle w:val="2"/>
      </w:pPr>
      <w:r>
        <w:t>12. Final Student Instruction</w:t>
      </w:r>
    </w:p>
    <w:p w14:paraId="5CD78F49">
      <w:r>
        <w:rPr>
          <w:b/>
        </w:rPr>
        <w:t xml:space="preserve">Complete the software installation and Docker verification before the practical session. </w:t>
      </w:r>
      <w:r>
        <w:t>Students are expected to perform the commands themselves and capture evidence from their own system. Do not submit the sample screenshots as proof of execution.</w:t>
      </w:r>
    </w:p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BB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969</Words>
  <Characters>5724</Characters>
  <Lines>0</Lines>
  <Paragraphs>0</Paragraphs>
  <TotalTime>3</TotalTime>
  <ScaleCrop>false</ScaleCrop>
  <LinksUpToDate>false</LinksUpToDate>
  <CharactersWithSpaces>6579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NIROSHA Bandla</cp:lastModifiedBy>
  <dcterms:modified xsi:type="dcterms:W3CDTF">2026-08-26T04:35:10Z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eyJoZGlkIjoiYzk0YzllZDk5YzE5ZWM4ZDc4NzFlMTU0MWEwNzAwYTMiLCJ1c2VySWQiOiI1NjcyNzI3OTE4OTEifQ==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0051EAA8D2E34AD7BB36418B6BA61D99_12</vt:lpwstr>
  </property>
</Properties>
</file>